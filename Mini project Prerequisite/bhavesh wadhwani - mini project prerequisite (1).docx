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276" w:lineRule="auto"/>
        <w:ind w:firstLine="4048"/>
        <w:rPr>
          <w:rtl w:val="0"/>
        </w:rPr>
      </w:pPr>
    </w:p>
    <w:p>
      <w:pPr>
        <w:pStyle w:val="11"/>
        <w:spacing w:line="276" w:lineRule="auto"/>
        <w:jc w:val="both"/>
      </w:pPr>
      <w:r>
        <w:rPr>
          <w:rtl w:val="0"/>
        </w:rPr>
        <w:t>MAD and PWA Lab</w:t>
      </w:r>
    </w:p>
    <w:p>
      <w:pPr>
        <w:tabs>
          <w:tab w:val="left" w:pos="4779"/>
          <w:tab w:val="left" w:pos="9449"/>
        </w:tabs>
        <w:spacing w:before="112"/>
        <w:ind w:left="130" w:right="0" w:firstLine="0"/>
        <w:jc w:val="left"/>
        <w:rPr>
          <w:sz w:val="24"/>
          <w:szCs w:val="24"/>
        </w:rPr>
      </w:pPr>
      <w:r>
        <w:rPr>
          <w:b/>
          <w:sz w:val="28"/>
          <w:szCs w:val="28"/>
          <w:rtl w:val="0"/>
        </w:rPr>
        <w:t>Name: Bhavesh Wadhwani</w:t>
      </w:r>
      <w:r>
        <w:rPr>
          <w:sz w:val="24"/>
          <w:szCs w:val="24"/>
          <w:rtl w:val="0"/>
        </w:rPr>
        <w:tab/>
      </w:r>
      <w:r>
        <w:rPr>
          <w:b/>
          <w:sz w:val="28"/>
          <w:szCs w:val="28"/>
          <w:rtl w:val="0"/>
        </w:rPr>
        <w:t xml:space="preserve">Class: </w:t>
      </w:r>
      <w:r>
        <w:rPr>
          <w:sz w:val="24"/>
          <w:szCs w:val="24"/>
          <w:rtl w:val="0"/>
        </w:rPr>
        <w:t>D15A</w:t>
      </w:r>
      <w:r>
        <w:rPr>
          <w:rFonts w:hint="default"/>
          <w:sz w:val="24"/>
          <w:szCs w:val="24"/>
          <w:rtl w:val="0"/>
          <w:lang w:val="en-IN"/>
        </w:rPr>
        <w:t xml:space="preserve">                                                     </w:t>
      </w:r>
      <w:r>
        <w:rPr>
          <w:b/>
          <w:sz w:val="28"/>
          <w:szCs w:val="28"/>
          <w:rtl w:val="0"/>
        </w:rPr>
        <w:t>Roll no: 69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3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Aim: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Selecting features for application development, the features should comprise of: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8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Common widgets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include icons, images, charts etc.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2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have an interactive Form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apply navigation, routing and gestures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connect with FireBase database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</w:p>
    <w:tbl>
      <w:tblPr>
        <w:tblStyle w:val="13"/>
        <w:tblW w:w="9960" w:type="dxa"/>
        <w:tblInd w:w="15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9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03" w:after="0" w:line="240" w:lineRule="auto"/>
              <w:ind w:left="1765" w:right="1745" w:firstLine="0"/>
              <w:jc w:val="center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>Screen-shot</w:t>
            </w:r>
          </w:p>
        </w:tc>
        <w:tc>
          <w:tcPr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03" w:after="0" w:line="240" w:lineRule="auto"/>
              <w:ind w:left="1765" w:right="1745" w:firstLine="0"/>
              <w:jc w:val="center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>Features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89" w:hRule="atLeast"/>
        </w:trPr>
        <w:tc>
          <w:tcPr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 w:left="58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447925" cy="490855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9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640330" cy="5720715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00" cy="572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677795" cy="60960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112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0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8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25420" cy="63627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737" cy="636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53995" cy="6810375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312" cy="6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74950" cy="6006465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94" cy="600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Login-Screen:</w:t>
            </w: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AppBar: Display the app's name and logo image along with any relevant action buttons.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Text Widgets: Include text fields for the username/email and password, along with labels.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Buttons: Design buttons for login, signup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  <w:r>
              <w:rPr>
                <w:rFonts w:ascii="Roboto" w:hAnsi="Roboto" w:eastAsia="Roboto" w:cs="Roboto"/>
                <w:rtl w:val="0"/>
              </w:rPr>
              <w:t>.</w:t>
            </w: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Toast Messages: Provide user feedback on successful login.</w:t>
            </w: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hint="default" w:ascii="Roboto" w:hAnsi="Roboto" w:eastAsia="Roboto" w:cs="Roboto"/>
                <w:rtl w:val="0"/>
                <w:lang w:val="en-IN"/>
              </w:rPr>
              <w:t>Firebase:login form details and order details.</w:t>
            </w:r>
            <w:bookmarkStart w:id="8" w:name="_GoBack"/>
            <w:bookmarkEnd w:id="8"/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Home-screen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41" w:after="0" w:line="276" w:lineRule="auto"/>
              <w:ind w:left="820" w:right="2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Multiple widgets like </w:t>
            </w:r>
            <w:r>
              <w:rPr>
                <w:sz w:val="24"/>
                <w:szCs w:val="24"/>
                <w:rtl w:val="0"/>
              </w:rPr>
              <w:t xml:space="preserve">image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title, add to cart buttons</w:t>
            </w:r>
            <w:r>
              <w:rPr>
                <w:sz w:val="24"/>
                <w:szCs w:val="24"/>
                <w:rtl w:val="0"/>
              </w:rPr>
              <w:t>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76" w:lineRule="auto"/>
              <w:ind w:left="820" w:right="641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Navigation using the buttons at the Bottom and the top, also playing the video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76" w:lineRule="auto"/>
              <w:ind w:left="820" w:right="3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Icons like shop</w:t>
            </w:r>
            <w:r>
              <w:rPr>
                <w:sz w:val="24"/>
                <w:szCs w:val="24"/>
                <w:rtl w:val="0"/>
              </w:rPr>
              <w:t>ping cart, personal information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, etc.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left="8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sz w:val="24"/>
                <w:szCs w:val="24"/>
                <w:rtl w:val="0"/>
              </w:rPr>
              <w:t>Products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 from firebase storage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b/>
                <w:sz w:val="24"/>
                <w:szCs w:val="24"/>
                <w:rtl w:val="0"/>
              </w:rPr>
              <w:t>Product Page: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view detailed information about a specific product.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navigation to the product details screen when a result is selected.</w:t>
            </w:r>
          </w:p>
          <w:p>
            <w:pPr>
              <w:numPr>
                <w:ilvl w:val="0"/>
                <w:numId w:val="4"/>
              </w:numPr>
              <w:tabs>
                <w:tab w:val="left" w:pos="820"/>
              </w:tabs>
              <w:spacing w:before="41" w:line="276" w:lineRule="auto"/>
              <w:ind w:left="720" w:right="228" w:hanging="360"/>
            </w:pPr>
            <w:r>
              <w:rPr>
                <w:sz w:val="24"/>
                <w:szCs w:val="24"/>
                <w:rtl w:val="0"/>
              </w:rPr>
              <w:t>Multiple widgets like image title, add to cart buttons.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rFonts w:ascii="Roboto" w:hAnsi="Roboto" w:eastAsia="Roboto" w:cs="Roboto"/>
                <w:b w:val="0"/>
              </w:rPr>
            </w:pPr>
            <w:r>
              <w:rPr>
                <w:sz w:val="24"/>
                <w:szCs w:val="24"/>
                <w:rtl w:val="0"/>
              </w:rPr>
              <w:t xml:space="preserve">  </w:t>
            </w:r>
            <w:r>
              <w:rPr>
                <w:b/>
                <w:sz w:val="26"/>
                <w:szCs w:val="26"/>
                <w:rtl w:val="0"/>
              </w:rPr>
              <w:t>Search Screen:</w:t>
            </w:r>
          </w:p>
          <w:p>
            <w:pPr>
              <w:numPr>
                <w:ilvl w:val="0"/>
                <w:numId w:val="5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a prominent search bar at the top of the screen.</w:t>
            </w:r>
          </w:p>
          <w:p>
            <w:pPr>
              <w:numPr>
                <w:ilvl w:val="0"/>
                <w:numId w:val="5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Utilize Flutter's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TextField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 widget for the search input.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0" w:name="_gjdgxs" w:colFirst="0" w:colLast="0"/>
            <w:bookmarkEnd w:id="0"/>
            <w:r>
              <w:rPr>
                <w:rFonts w:ascii="Roboto" w:hAnsi="Roboto" w:eastAsia="Roboto" w:cs="Roboto"/>
                <w:b w:val="0"/>
                <w:rtl w:val="0"/>
              </w:rPr>
              <w:t xml:space="preserve"> Search Results:</w:t>
            </w:r>
          </w:p>
          <w:p>
            <w:pPr>
              <w:numPr>
                <w:ilvl w:val="0"/>
                <w:numId w:val="6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search results based on user input.</w:t>
            </w:r>
          </w:p>
          <w:p>
            <w:pPr>
              <w:numPr>
                <w:ilvl w:val="0"/>
                <w:numId w:val="6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to show the results with product images, names, and prices.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1" w:name="_30j0zll" w:colFirst="0" w:colLast="0"/>
            <w:bookmarkEnd w:id="1"/>
            <w:r>
              <w:rPr>
                <w:rFonts w:ascii="Roboto" w:hAnsi="Roboto" w:eastAsia="Roboto" w:cs="Roboto"/>
                <w:b w:val="0"/>
                <w:rtl w:val="0"/>
              </w:rPr>
              <w:t xml:space="preserve"> Product Details on Tap: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Allow users to tap on a search result to view detailed information about a specific product.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navigation to the product details screen when a result is selected.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 </w:t>
            </w:r>
            <w:r>
              <w:rPr>
                <w:b/>
                <w:sz w:val="24"/>
                <w:szCs w:val="24"/>
                <w:rtl w:val="0"/>
              </w:rPr>
              <w:t>Profile Screen: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2" w:name="_1fob9te" w:colFirst="0" w:colLast="0"/>
            <w:bookmarkEnd w:id="2"/>
            <w:r>
              <w:rPr>
                <w:rFonts w:ascii="Roboto" w:hAnsi="Roboto" w:eastAsia="Roboto" w:cs="Roboto"/>
                <w:b w:val="0"/>
                <w:rtl w:val="0"/>
              </w:rPr>
              <w:t xml:space="preserve"> 1. User Information:</w:t>
            </w:r>
          </w:p>
          <w:p>
            <w:pPr>
              <w:numPr>
                <w:ilvl w:val="0"/>
                <w:numId w:val="7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user information such as name, email, and profile picture at the top of the screen.</w:t>
            </w:r>
          </w:p>
          <w:p>
            <w:pPr>
              <w:numPr>
                <w:ilvl w:val="0"/>
                <w:numId w:val="7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Flutter's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CircleAvatar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for the profile picture.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3" w:name="_3znysh7" w:colFirst="0" w:colLast="0"/>
            <w:bookmarkEnd w:id="3"/>
            <w:r>
              <w:rPr>
                <w:rFonts w:ascii="Roboto" w:hAnsi="Roboto" w:eastAsia="Roboto" w:cs="Roboto"/>
                <w:b w:val="0"/>
                <w:rtl w:val="0"/>
              </w:rPr>
              <w:t xml:space="preserve"> 2. Order History:</w:t>
            </w:r>
          </w:p>
          <w:p>
            <w:pPr>
              <w:numPr>
                <w:ilvl w:val="0"/>
                <w:numId w:val="8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Include a section for the user's order history.</w:t>
            </w:r>
          </w:p>
          <w:p>
            <w:pPr>
              <w:numPr>
                <w:ilvl w:val="0"/>
                <w:numId w:val="8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Utilize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or other appropriate widgets to display past orders with order details.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b/>
                <w:sz w:val="24"/>
                <w:szCs w:val="24"/>
                <w:rtl w:val="0"/>
              </w:rPr>
              <w:t>Shopping Cart: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4" w:name="_2et92p0" w:colFirst="0" w:colLast="0"/>
            <w:bookmarkEnd w:id="4"/>
            <w:r>
              <w:rPr>
                <w:rFonts w:ascii="Roboto" w:hAnsi="Roboto" w:eastAsia="Roboto" w:cs="Roboto"/>
                <w:b w:val="0"/>
                <w:rtl w:val="0"/>
              </w:rPr>
              <w:t xml:space="preserve"> 1. Cart Items List: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a list of items added to the shopping cart.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or similar widget to show product images, names, quantities, and prices.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5" w:name="_tyjcwt" w:colFirst="0" w:colLast="0"/>
            <w:bookmarkEnd w:id="5"/>
            <w:r>
              <w:rPr>
                <w:rFonts w:ascii="Roboto" w:hAnsi="Roboto" w:eastAsia="Roboto" w:cs="Roboto"/>
                <w:b w:val="0"/>
                <w:rtl w:val="0"/>
              </w:rPr>
              <w:t xml:space="preserve"> 2. Total Price Calculation:</w:t>
            </w:r>
          </w:p>
          <w:p>
            <w:pPr>
              <w:numPr>
                <w:ilvl w:val="0"/>
                <w:numId w:val="10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Show the total price of the items in the cart.</w:t>
            </w:r>
          </w:p>
          <w:p>
            <w:pPr>
              <w:numPr>
                <w:ilvl w:val="0"/>
                <w:numId w:val="10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Dynamically update the total when users adjust quantities or remove items.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6" w:name="_3dy6vkm" w:colFirst="0" w:colLast="0"/>
            <w:bookmarkEnd w:id="6"/>
            <w:r>
              <w:rPr>
                <w:rFonts w:ascii="Roboto" w:hAnsi="Roboto" w:eastAsia="Roboto" w:cs="Roboto"/>
                <w:b w:val="0"/>
                <w:rtl w:val="0"/>
              </w:rPr>
              <w:t xml:space="preserve"> 3. Checkout Button:</w:t>
            </w:r>
          </w:p>
          <w:p>
            <w:pPr>
              <w:numPr>
                <w:ilvl w:val="0"/>
                <w:numId w:val="11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Include a prominent "Checkout" button for users to proceed to the payment process.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bookmarkStart w:id="7" w:name="_1t3h5sf" w:colFirst="0" w:colLast="0"/>
      <w:bookmarkEnd w:id="7"/>
    </w:p>
    <w:sectPr>
      <w:headerReference r:id="rId3" w:type="default"/>
      <w:pgSz w:w="12240" w:h="15840"/>
      <w:pgMar w:top="1440" w:right="740" w:bottom="280" w:left="68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/>
        <w:sz w:val="60"/>
        <w:szCs w:val="60"/>
      </w:rPr>
    </w:pPr>
    <w:r>
      <w:rPr>
        <w:b/>
        <w:sz w:val="60"/>
        <w:szCs w:val="60"/>
        <w:rtl w:val="0"/>
      </w:rPr>
      <w:t xml:space="preserve">Select 5 screens 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80" w:hanging="360"/>
      </w:pPr>
      <w:rPr>
        <w:rFonts w:ascii="Times New Roman" w:hAnsi="Times New Roman" w:eastAsia="Times New Roman" w:cs="Times New Roman"/>
        <w:sz w:val="24"/>
        <w:szCs w:val="24"/>
      </w:rPr>
    </w:lvl>
    <w:lvl w:ilvl="1" w:tentative="0">
      <w:start w:val="1"/>
      <w:numFmt w:val="decimal"/>
      <w:lvlText w:val="%2."/>
      <w:lvlJc w:val="left"/>
      <w:pPr>
        <w:ind w:left="5935" w:hanging="360"/>
      </w:pPr>
      <w:rPr>
        <w:rFonts w:ascii="Times New Roman" w:hAnsi="Times New Roman" w:eastAsia="Times New Roman" w:cs="Times New Roman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6482" w:hanging="360"/>
      </w:pPr>
    </w:lvl>
    <w:lvl w:ilvl="3" w:tentative="0">
      <w:start w:val="0"/>
      <w:numFmt w:val="bullet"/>
      <w:lvlText w:val="•"/>
      <w:lvlJc w:val="left"/>
      <w:pPr>
        <w:ind w:left="7024" w:hanging="360"/>
      </w:pPr>
    </w:lvl>
    <w:lvl w:ilvl="4" w:tentative="0">
      <w:start w:val="0"/>
      <w:numFmt w:val="bullet"/>
      <w:lvlText w:val="•"/>
      <w:lvlJc w:val="left"/>
      <w:pPr>
        <w:ind w:left="7566" w:hanging="360"/>
      </w:pPr>
    </w:lvl>
    <w:lvl w:ilvl="5" w:tentative="0">
      <w:start w:val="0"/>
      <w:numFmt w:val="bullet"/>
      <w:lvlText w:val="•"/>
      <w:lvlJc w:val="left"/>
      <w:pPr>
        <w:ind w:left="8108" w:hanging="360"/>
      </w:pPr>
    </w:lvl>
    <w:lvl w:ilvl="6" w:tentative="0">
      <w:start w:val="0"/>
      <w:numFmt w:val="bullet"/>
      <w:lvlText w:val="•"/>
      <w:lvlJc w:val="left"/>
      <w:pPr>
        <w:ind w:left="8651" w:hanging="360"/>
      </w:pPr>
    </w:lvl>
    <w:lvl w:ilvl="7" w:tentative="0">
      <w:start w:val="0"/>
      <w:numFmt w:val="bullet"/>
      <w:lvlText w:val="•"/>
      <w:lvlJc w:val="left"/>
      <w:pPr>
        <w:ind w:left="9193" w:hanging="360"/>
      </w:pPr>
    </w:lvl>
    <w:lvl w:ilvl="8" w:tentative="0">
      <w:start w:val="0"/>
      <w:numFmt w:val="bullet"/>
      <w:lvlText w:val="•"/>
      <w:lvlJc w:val="left"/>
      <w:pPr>
        <w:ind w:left="9735" w:hanging="360"/>
      </w:p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820" w:hanging="360"/>
      </w:pPr>
      <w:rPr>
        <w:rFonts w:ascii="Times New Roman" w:hAnsi="Times New Roman" w:eastAsia="Times New Roman" w:cs="Times New Roman"/>
        <w:sz w:val="24"/>
        <w:szCs w:val="24"/>
      </w:rPr>
    </w:lvl>
    <w:lvl w:ilvl="1" w:tentative="0">
      <w:start w:val="0"/>
      <w:numFmt w:val="bullet"/>
      <w:lvlText w:val="○"/>
      <w:lvlJc w:val="left"/>
      <w:pPr>
        <w:ind w:left="1233" w:hanging="360"/>
      </w:pPr>
    </w:lvl>
    <w:lvl w:ilvl="2" w:tentative="0">
      <w:start w:val="0"/>
      <w:numFmt w:val="bullet"/>
      <w:lvlText w:val="■"/>
      <w:lvlJc w:val="left"/>
      <w:pPr>
        <w:ind w:left="1646" w:hanging="360"/>
      </w:pPr>
    </w:lvl>
    <w:lvl w:ilvl="3" w:tentative="0">
      <w:start w:val="0"/>
      <w:numFmt w:val="bullet"/>
      <w:lvlText w:val="●"/>
      <w:lvlJc w:val="left"/>
      <w:pPr>
        <w:ind w:left="2059" w:hanging="360"/>
      </w:pPr>
    </w:lvl>
    <w:lvl w:ilvl="4" w:tentative="0">
      <w:start w:val="0"/>
      <w:numFmt w:val="bullet"/>
      <w:lvlText w:val="○"/>
      <w:lvlJc w:val="left"/>
      <w:pPr>
        <w:ind w:left="2472" w:hanging="360"/>
      </w:pPr>
    </w:lvl>
    <w:lvl w:ilvl="5" w:tentative="0">
      <w:start w:val="0"/>
      <w:numFmt w:val="bullet"/>
      <w:lvlText w:val="■"/>
      <w:lvlJc w:val="left"/>
      <w:pPr>
        <w:ind w:left="2885" w:hanging="360"/>
      </w:pPr>
    </w:lvl>
    <w:lvl w:ilvl="6" w:tentative="0">
      <w:start w:val="0"/>
      <w:numFmt w:val="bullet"/>
      <w:lvlText w:val="●"/>
      <w:lvlJc w:val="left"/>
      <w:pPr>
        <w:ind w:left="3298" w:hanging="360"/>
      </w:pPr>
    </w:lvl>
    <w:lvl w:ilvl="7" w:tentative="0">
      <w:start w:val="0"/>
      <w:numFmt w:val="bullet"/>
      <w:lvlText w:val="○"/>
      <w:lvlJc w:val="left"/>
      <w:pPr>
        <w:ind w:left="3711" w:hanging="360"/>
      </w:pPr>
    </w:lvl>
    <w:lvl w:ilvl="8" w:tentative="0">
      <w:start w:val="0"/>
      <w:numFmt w:val="bullet"/>
      <w:lvlText w:val="■"/>
      <w:lvlJc w:val="left"/>
      <w:pPr>
        <w:ind w:left="4124" w:hanging="360"/>
      </w:pPr>
    </w:lvl>
  </w:abstractNum>
  <w:abstractNum w:abstractNumId="10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09BC57B9"/>
    <w:rsid w:val="67481D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spacing w:before="90"/>
      <w:ind w:left="5215"/>
    </w:pPr>
    <w:rPr>
      <w:rFonts w:ascii="Times New Roman" w:hAnsi="Times New Roman" w:eastAsia="Times New Roman" w:cs="Times New Roman"/>
      <w:b/>
      <w:sz w:val="24"/>
      <w:szCs w:val="24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spacing w:before="60"/>
      <w:ind w:left="4048" w:right="3991"/>
      <w:jc w:val="center"/>
    </w:pPr>
    <w:rPr>
      <w:rFonts w:ascii="Times New Roman" w:hAnsi="Times New Roman" w:eastAsia="Times New Roman" w:cs="Times New Roman"/>
      <w:b/>
      <w:sz w:val="28"/>
      <w:szCs w:val="28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2024-02-01T22:15:00Z</dcterms:created>
  <dc:creator>91932</dc:creator>
  <cp:lastModifiedBy>PANDA Gamming</cp:lastModifiedBy>
  <dcterms:modified xsi:type="dcterms:W3CDTF">2024-02-02T04:43:58Z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6D3EFF37C5DE4B44AE6724F54F81A483_12</vt:lpwstr>
  </property>
</Properties>
</file>